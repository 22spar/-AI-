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27F" w:rsidRPr="00E05648" w:rsidRDefault="00E05648">
      <w:pPr>
        <w:jc w:val="center"/>
        <w:rPr>
          <w:rFonts w:ascii="Times New Roman" w:eastAsia="宋体" w:hAnsi="Times New Roman" w:cs="Times New Roman"/>
          <w:sz w:val="28"/>
        </w:rPr>
      </w:pPr>
      <w:bookmarkStart w:id="0" w:name="_GoBack"/>
      <w:bookmarkEnd w:id="0"/>
      <w:r w:rsidRPr="00E05648">
        <w:rPr>
          <w:rFonts w:ascii="Times New Roman" w:eastAsia="宋体" w:hAnsi="Times New Roman" w:cs="Times New Roman"/>
          <w:b/>
          <w:sz w:val="36"/>
        </w:rPr>
        <w:t>患者</w:t>
      </w:r>
      <w:r w:rsidRPr="00E05648">
        <w:rPr>
          <w:rFonts w:ascii="Times New Roman" w:eastAsia="宋体" w:hAnsi="Times New Roman" w:cs="Times New Roman"/>
          <w:b/>
          <w:sz w:val="36"/>
          <w:lang w:eastAsia="zh-CN"/>
        </w:rPr>
        <w:t>{{</w:t>
      </w:r>
      <w:r w:rsidRPr="00E05648">
        <w:rPr>
          <w:rFonts w:ascii="Times New Roman" w:eastAsia="宋体" w:hAnsi="Times New Roman" w:cs="Times New Roman"/>
          <w:b/>
          <w:sz w:val="36"/>
          <w:lang w:eastAsia="zh-CN"/>
        </w:rPr>
        <w:t>姓名</w:t>
      </w:r>
      <w:r w:rsidRPr="00E05648">
        <w:rPr>
          <w:rFonts w:ascii="Times New Roman" w:eastAsia="宋体" w:hAnsi="Times New Roman" w:cs="Times New Roman"/>
          <w:b/>
          <w:sz w:val="36"/>
          <w:lang w:eastAsia="zh-CN"/>
        </w:rPr>
        <w:t>}}</w:t>
      </w:r>
      <w:r w:rsidRPr="00E05648">
        <w:rPr>
          <w:rFonts w:ascii="Times New Roman" w:eastAsia="宋体" w:hAnsi="Times New Roman" w:cs="Times New Roman"/>
          <w:b/>
          <w:sz w:val="36"/>
          <w:lang w:eastAsia="zh-CN"/>
        </w:rPr>
        <w:t>门诊病历</w:t>
      </w:r>
    </w:p>
    <w:tbl>
      <w:tblPr>
        <w:tblStyle w:val="af4"/>
        <w:tblW w:w="8640" w:type="dxa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05648" w:rsidRPr="00E05648">
        <w:trPr>
          <w:trHeight w:val="340"/>
        </w:trPr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姓名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姓名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性别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性别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年龄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年龄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</w:pPr>
            <w:r w:rsidRPr="00E05648">
              <w:rPr>
                <w:rFonts w:ascii="Times New Roman" w:eastAsia="宋体" w:hAnsi="Times New Roman" w:cs="Times New Roman" w:hint="eastAsia"/>
                <w:b/>
                <w:sz w:val="24"/>
                <w:szCs w:val="24"/>
                <w:lang w:eastAsia="zh-CN"/>
              </w:rPr>
              <w:t>主诉：</w:t>
            </w:r>
          </w:p>
        </w:tc>
        <w:tc>
          <w:tcPr>
            <w:tcW w:w="7200" w:type="dxa"/>
            <w:gridSpan w:val="5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05648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</w:t>
            </w:r>
            <w:r w:rsidRPr="00E05648"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  <w:t>主诉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  <w:lang w:eastAsia="zh-CN"/>
              </w:rPr>
              <w:t>现病史：</w:t>
            </w:r>
          </w:p>
        </w:tc>
        <w:tc>
          <w:tcPr>
            <w:tcW w:w="7200" w:type="dxa"/>
            <w:gridSpan w:val="5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现病史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主要症状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7200" w:type="dxa"/>
            <w:gridSpan w:val="5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主要症状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脉象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2880" w:type="dxa"/>
            <w:gridSpan w:val="2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脉象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舌象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</w:p>
        </w:tc>
        <w:tc>
          <w:tcPr>
            <w:tcW w:w="2880" w:type="dxa"/>
            <w:gridSpan w:val="2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舌</w:t>
            </w:r>
            <w:proofErr w:type="gramStart"/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象</w:t>
            </w:r>
            <w:proofErr w:type="gramEnd"/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六经辨证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E05648" w:rsidRPr="00E05648">
        <w:trPr>
          <w:trHeight w:val="1304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六经辨证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脏腑辨证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E05648" w:rsidRPr="00E05648">
        <w:trPr>
          <w:trHeight w:val="1304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脏腑辨证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="00736BB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处方</w:t>
            </w:r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E05648" w:rsidRPr="00E05648">
        <w:trPr>
          <w:trHeight w:val="340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="00736BB0">
              <w:rPr>
                <w:rFonts w:ascii="Times New Roman" w:eastAsia="宋体" w:hAnsi="Times New Roman" w:cs="Times New Roman"/>
                <w:szCs w:val="24"/>
                <w:lang w:eastAsia="zh-CN"/>
              </w:rPr>
              <w:t>处方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名称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="00736BB0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处方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E05648" w:rsidRPr="00E05648">
        <w:trPr>
          <w:trHeight w:val="1304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="00736BB0">
              <w:rPr>
                <w:rFonts w:ascii="Times New Roman" w:eastAsia="宋体" w:hAnsi="Times New Roman" w:cs="Times New Roman"/>
                <w:szCs w:val="24"/>
                <w:lang w:eastAsia="zh-CN"/>
              </w:rPr>
              <w:t>处方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煎服法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E05648" w:rsidRPr="00E05648">
        <w:trPr>
          <w:trHeight w:val="1304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proofErr w:type="gramStart"/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煎服法</w:t>
            </w:r>
            <w:proofErr w:type="gramEnd"/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【</w:t>
            </w:r>
            <w:proofErr w:type="spellStart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注意事项</w:t>
            </w:r>
            <w:proofErr w:type="spellEnd"/>
            <w:r w:rsidRPr="00E05648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】</w:t>
            </w:r>
          </w:p>
        </w:tc>
      </w:tr>
      <w:tr w:rsidR="00E05648" w:rsidRPr="00E05648">
        <w:trPr>
          <w:trHeight w:val="1304"/>
        </w:trPr>
        <w:tc>
          <w:tcPr>
            <w:tcW w:w="8640" w:type="dxa"/>
            <w:gridSpan w:val="6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注意事项</w:t>
            </w:r>
            <w:r w:rsidRPr="00E05648">
              <w:rPr>
                <w:rFonts w:ascii="Times New Roman" w:eastAsia="宋体" w:hAnsi="Times New Roman" w:cs="Times New Roman"/>
                <w:szCs w:val="24"/>
                <w:lang w:eastAsia="zh-CN"/>
              </w:rPr>
              <w:t>}}</w:t>
            </w:r>
          </w:p>
        </w:tc>
      </w:tr>
      <w:tr w:rsidR="00E05648" w:rsidRPr="00E05648">
        <w:trPr>
          <w:trHeight w:val="340"/>
        </w:trPr>
        <w:tc>
          <w:tcPr>
            <w:tcW w:w="2880" w:type="dxa"/>
            <w:gridSpan w:val="2"/>
            <w:vMerge w:val="restart"/>
          </w:tcPr>
          <w:p w:rsidR="0071227F" w:rsidRPr="00E05648" w:rsidRDefault="0071227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sz w:val="24"/>
                <w:szCs w:val="24"/>
              </w:rPr>
              <w:t>医师签字</w:t>
            </w:r>
            <w:proofErr w:type="spellEnd"/>
            <w:r w:rsidRPr="00E05648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71227F" w:rsidRPr="00E05648" w:rsidRDefault="0071227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sz w:val="24"/>
                <w:szCs w:val="24"/>
              </w:rPr>
              <w:t>药师审核</w:t>
            </w:r>
            <w:proofErr w:type="spellEnd"/>
            <w:r w:rsidRPr="00E05648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</w:p>
        </w:tc>
        <w:tc>
          <w:tcPr>
            <w:tcW w:w="1440" w:type="dxa"/>
          </w:tcPr>
          <w:p w:rsidR="0071227F" w:rsidRPr="00E05648" w:rsidRDefault="0071227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  <w:tr w:rsidR="00E05648" w:rsidRPr="00E05648">
        <w:trPr>
          <w:trHeight w:val="340"/>
        </w:trPr>
        <w:tc>
          <w:tcPr>
            <w:tcW w:w="2880" w:type="dxa"/>
            <w:gridSpan w:val="2"/>
            <w:vMerge/>
          </w:tcPr>
          <w:p w:rsidR="0071227F" w:rsidRPr="00E05648" w:rsidRDefault="0071227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71227F" w:rsidRPr="00E05648" w:rsidRDefault="00E05648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E05648">
              <w:rPr>
                <w:rFonts w:ascii="Times New Roman" w:eastAsia="宋体" w:hAnsi="Times New Roman" w:cs="Times New Roman"/>
                <w:sz w:val="24"/>
                <w:szCs w:val="24"/>
              </w:rPr>
              <w:t>日期</w:t>
            </w:r>
            <w:proofErr w:type="spellEnd"/>
            <w:r w:rsidRPr="00E05648">
              <w:rPr>
                <w:rFonts w:ascii="Times New Roman" w:eastAsia="宋体" w:hAnsi="Times New Roman" w:cs="Times New Roman"/>
                <w:sz w:val="24"/>
                <w:szCs w:val="24"/>
              </w:rPr>
              <w:t>：</w:t>
            </w:r>
          </w:p>
        </w:tc>
        <w:tc>
          <w:tcPr>
            <w:tcW w:w="4320" w:type="dxa"/>
            <w:gridSpan w:val="3"/>
          </w:tcPr>
          <w:p w:rsidR="0071227F" w:rsidRPr="00E05648" w:rsidRDefault="00E05648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{{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具体日期</w:t>
            </w:r>
            <w:r w:rsidRPr="00E05648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}}</w:t>
            </w:r>
          </w:p>
        </w:tc>
      </w:tr>
    </w:tbl>
    <w:p w:rsidR="0071227F" w:rsidRPr="00E05648" w:rsidRDefault="00E05648">
      <w:pPr>
        <w:rPr>
          <w:rFonts w:ascii="Times New Roman" w:eastAsia="宋体" w:hAnsi="Times New Roman" w:cs="Times New Roman"/>
        </w:rPr>
      </w:pPr>
      <w:r w:rsidRPr="00E05648">
        <w:rPr>
          <w:rFonts w:ascii="Times New Roman" w:eastAsia="宋体" w:hAnsi="Times New Roman" w:cs="Times New Roman"/>
        </w:rPr>
        <w:br w:type="page"/>
      </w:r>
    </w:p>
    <w:p w:rsidR="0071227F" w:rsidRPr="00E05648" w:rsidRDefault="00E05648">
      <w:pPr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</w:pPr>
      <w:r w:rsidRPr="00E05648"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lastRenderedPageBreak/>
        <w:t>患者舌</w:t>
      </w:r>
      <w:proofErr w:type="gramStart"/>
      <w:r w:rsidRPr="00E05648"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象</w:t>
      </w:r>
      <w:proofErr w:type="gramEnd"/>
      <w:r w:rsidRPr="00E05648"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图：</w:t>
      </w:r>
    </w:p>
    <w:sectPr w:rsidR="0071227F" w:rsidRPr="00E056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Courant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A69"/>
    <w:rsid w:val="0015074B"/>
    <w:rsid w:val="001C7934"/>
    <w:rsid w:val="002073EB"/>
    <w:rsid w:val="0029639D"/>
    <w:rsid w:val="002C332D"/>
    <w:rsid w:val="00326F90"/>
    <w:rsid w:val="003C32B4"/>
    <w:rsid w:val="00427A65"/>
    <w:rsid w:val="005113D6"/>
    <w:rsid w:val="00557CC0"/>
    <w:rsid w:val="00583217"/>
    <w:rsid w:val="006B7BE8"/>
    <w:rsid w:val="0071227F"/>
    <w:rsid w:val="00726C8D"/>
    <w:rsid w:val="00736BB0"/>
    <w:rsid w:val="00752224"/>
    <w:rsid w:val="0086502A"/>
    <w:rsid w:val="00906454"/>
    <w:rsid w:val="00965D76"/>
    <w:rsid w:val="009A07C2"/>
    <w:rsid w:val="00A53BB1"/>
    <w:rsid w:val="00AA1D8D"/>
    <w:rsid w:val="00B47730"/>
    <w:rsid w:val="00CB0664"/>
    <w:rsid w:val="00CD6800"/>
    <w:rsid w:val="00D110AA"/>
    <w:rsid w:val="00D676E5"/>
    <w:rsid w:val="00DC4E07"/>
    <w:rsid w:val="00E05648"/>
    <w:rsid w:val="00E7368A"/>
    <w:rsid w:val="00EF5C8C"/>
    <w:rsid w:val="00F90957"/>
    <w:rsid w:val="00FC0766"/>
    <w:rsid w:val="00FC693F"/>
    <w:rsid w:val="00FD1481"/>
    <w:rsid w:val="0A7A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A3A3242-CE04-45A5-B0C8-AB60AB45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BY">
    <w:name w:val="BY样式一"/>
    <w:basedOn w:val="1"/>
    <w:next w:val="a1"/>
    <w:link w:val="BYChar"/>
    <w:qFormat/>
    <w:pPr>
      <w:keepNext w:val="0"/>
      <w:keepLines w:val="0"/>
      <w:widowControl w:val="0"/>
      <w:spacing w:before="340" w:after="330" w:line="360" w:lineRule="auto"/>
      <w:jc w:val="center"/>
    </w:pPr>
    <w:rPr>
      <w:rFonts w:ascii="黑体" w:eastAsia="黑体" w:hAnsi="黑体" w:cs="Times New Roman"/>
      <w:b w:val="0"/>
      <w:color w:val="auto"/>
      <w:kern w:val="44"/>
      <w:sz w:val="32"/>
      <w:szCs w:val="44"/>
      <w:lang w:eastAsia="zh-CN"/>
    </w:rPr>
  </w:style>
  <w:style w:type="character" w:customStyle="1" w:styleId="BYChar">
    <w:name w:val="BY样式一 Char"/>
    <w:link w:val="BY"/>
    <w:rPr>
      <w:rFonts w:ascii="黑体" w:eastAsia="黑体" w:hAnsi="黑体" w:cs="Times New Roman"/>
      <w:bCs/>
      <w:kern w:val="44"/>
      <w:sz w:val="32"/>
      <w:szCs w:val="4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54F4FE-96BC-4C5E-8956-2503F5CF5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11526</cp:lastModifiedBy>
  <cp:revision>27</cp:revision>
  <dcterms:created xsi:type="dcterms:W3CDTF">2013-12-23T23:15:00Z</dcterms:created>
  <dcterms:modified xsi:type="dcterms:W3CDTF">2025-10-31T07:12:00Z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