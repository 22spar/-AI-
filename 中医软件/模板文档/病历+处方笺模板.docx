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B13" w:rsidRPr="00B03587" w:rsidRDefault="00B03587">
      <w:pPr>
        <w:jc w:val="center"/>
        <w:rPr>
          <w:rFonts w:ascii="宋体" w:eastAsia="宋体" w:hAnsi="宋体"/>
          <w:b/>
          <w:sz w:val="36"/>
        </w:rPr>
      </w:pPr>
      <w:proofErr w:type="spellStart"/>
      <w:r w:rsidRPr="00B03587">
        <w:rPr>
          <w:rFonts w:ascii="宋体" w:eastAsia="宋体" w:hAnsi="宋体"/>
          <w:b/>
          <w:sz w:val="36"/>
        </w:rPr>
        <w:t>冀安堂中医</w:t>
      </w:r>
      <w:r w:rsidRPr="00B03587">
        <w:rPr>
          <w:rFonts w:ascii="宋体" w:eastAsia="宋体" w:hAnsi="宋体" w:cs="微软雅黑" w:hint="eastAsia"/>
          <w:b/>
          <w:sz w:val="36"/>
        </w:rPr>
        <w:t>馆</w:t>
      </w:r>
      <w:proofErr w:type="spellEnd"/>
      <w:r w:rsidRPr="00B03587">
        <w:rPr>
          <w:rFonts w:ascii="宋体" w:eastAsia="宋体" w:hAnsi="宋体"/>
          <w:b/>
          <w:sz w:val="36"/>
        </w:rPr>
        <w:t xml:space="preserve"> </w:t>
      </w:r>
      <w:proofErr w:type="spellStart"/>
      <w:r w:rsidRPr="00B03587">
        <w:rPr>
          <w:rFonts w:ascii="宋体" w:eastAsia="宋体" w:hAnsi="宋体" w:cs="微软雅黑" w:hint="eastAsia"/>
          <w:b/>
          <w:sz w:val="36"/>
        </w:rPr>
        <w:t>处</w:t>
      </w:r>
      <w:r w:rsidRPr="00B03587">
        <w:rPr>
          <w:rFonts w:ascii="宋体" w:eastAsia="宋体" w:hAnsi="宋体" w:cs="Yu Gothic UI" w:hint="eastAsia"/>
          <w:b/>
          <w:sz w:val="36"/>
        </w:rPr>
        <w:t>方</w:t>
      </w:r>
      <w:r w:rsidRPr="00B03587">
        <w:rPr>
          <w:rFonts w:ascii="宋体" w:eastAsia="宋体" w:hAnsi="宋体" w:cs="微软雅黑" w:hint="eastAsia"/>
          <w:b/>
          <w:sz w:val="36"/>
        </w:rPr>
        <w:t>笺</w:t>
      </w:r>
      <w:proofErr w:type="spellEnd"/>
    </w:p>
    <w:tbl>
      <w:tblPr>
        <w:tblStyle w:val="af4"/>
        <w:tblW w:w="8296" w:type="dxa"/>
        <w:tblLayout w:type="fixed"/>
        <w:tblLook w:val="04A0" w:firstRow="1" w:lastRow="0" w:firstColumn="1" w:lastColumn="0" w:noHBand="0" w:noVBand="1"/>
      </w:tblPr>
      <w:tblGrid>
        <w:gridCol w:w="1560"/>
        <w:gridCol w:w="1204"/>
        <w:gridCol w:w="1455"/>
        <w:gridCol w:w="1451"/>
        <w:gridCol w:w="1418"/>
        <w:gridCol w:w="1208"/>
      </w:tblGrid>
      <w:tr w:rsidR="00B03587" w:rsidRPr="00B03587"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费别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自费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proofErr w:type="gramStart"/>
            <w:r w:rsidRPr="00B03587">
              <w:rPr>
                <w:rFonts w:ascii="Times New Roman" w:eastAsia="宋体" w:hAnsi="Times New Roman" w:cs="Times New Roman"/>
                <w:sz w:val="24"/>
              </w:rPr>
              <w:t>医</w:t>
            </w:r>
            <w:proofErr w:type="gramEnd"/>
            <w:r w:rsidRPr="00B03587">
              <w:rPr>
                <w:rFonts w:ascii="Times New Roman" w:eastAsia="宋体" w:hAnsi="Times New Roman" w:cs="Times New Roman"/>
                <w:sz w:val="24"/>
              </w:rPr>
              <w:t>保卡号</w:t>
            </w:r>
            <w:proofErr w:type="spellEnd"/>
            <w:r w:rsidRPr="00B03587">
              <w:rPr>
                <w:rFonts w:ascii="Times New Roman" w:eastAsia="宋体" w:hAnsi="Times New Roman" w:cs="Times New Roman" w:hint="eastAsia"/>
                <w:sz w:val="24"/>
                <w:lang w:eastAsia="zh-CN"/>
              </w:rPr>
              <w:t>：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221B1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诊疗卡号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221B1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B03587" w:rsidRPr="00B03587"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姓名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1204" w:type="dxa"/>
            <w:tcBorders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姓名</w:t>
            </w:r>
            <w:r w:rsidRPr="00B03587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  <w:tc>
          <w:tcPr>
            <w:tcW w:w="1455" w:type="dxa"/>
            <w:tcBorders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性别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1451" w:type="dxa"/>
            <w:tcBorders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性别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}}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年龄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1208" w:type="dxa"/>
            <w:tcBorders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年龄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}}</w:t>
            </w:r>
          </w:p>
        </w:tc>
      </w:tr>
      <w:tr w:rsidR="00B03587" w:rsidRPr="00B0358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病历号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41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21B13" w:rsidRPr="00B03587" w:rsidRDefault="00221B1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科室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中医科</w:t>
            </w:r>
            <w:proofErr w:type="spellEnd"/>
          </w:p>
        </w:tc>
      </w:tr>
      <w:tr w:rsidR="00B03587" w:rsidRPr="00B0358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临床诊断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26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 w:hint="eastAsia"/>
                <w:sz w:val="24"/>
                <w:lang w:eastAsia="zh-CN"/>
              </w:rPr>
              <w:t>脏腑辨证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}}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开具日期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26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具体日期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}}</w:t>
            </w:r>
          </w:p>
        </w:tc>
      </w:tr>
      <w:tr w:rsidR="00B03587" w:rsidRPr="00B03587"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联系方式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26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221B1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家庭住址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26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221B1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B03587" w:rsidRPr="00B03587">
        <w:trPr>
          <w:trHeight w:val="810"/>
        </w:trPr>
        <w:tc>
          <w:tcPr>
            <w:tcW w:w="8296" w:type="dxa"/>
            <w:gridSpan w:val="6"/>
            <w:tcBorders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56"/>
              </w:rPr>
              <w:t>Rp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56"/>
              </w:rPr>
              <w:t>.</w:t>
            </w:r>
          </w:p>
        </w:tc>
      </w:tr>
      <w:tr w:rsidR="00B03587" w:rsidRPr="00B03587">
        <w:trPr>
          <w:trHeight w:val="6249"/>
        </w:trPr>
        <w:tc>
          <w:tcPr>
            <w:tcW w:w="82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72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="00844FE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处方</w:t>
            </w:r>
            <w:bookmarkStart w:id="0" w:name="_GoBack"/>
            <w:bookmarkEnd w:id="0"/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2235"/>
        </w:trPr>
        <w:tc>
          <w:tcPr>
            <w:tcW w:w="829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配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1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付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 xml:space="preserve"> 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每日一剂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 xml:space="preserve"> 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水煎服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 xml:space="preserve"> </w:t>
            </w: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>每日两次</w:t>
            </w:r>
          </w:p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lang w:eastAsia="zh-CN"/>
              </w:rPr>
              <w:t xml:space="preserve">                     </w:t>
            </w:r>
            <w:r w:rsidRPr="00B03587">
              <w:rPr>
                <w:rFonts w:ascii="Times New Roman" w:eastAsia="宋体" w:hAnsi="Times New Roman" w:cs="Times New Roman"/>
                <w:sz w:val="24"/>
              </w:rPr>
              <w:t>（</w:t>
            </w: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以下空白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</w:tr>
      <w:tr w:rsidR="00B03587" w:rsidRPr="00B03587"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医师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1204" w:type="dxa"/>
            <w:tcBorders>
              <w:left w:val="nil"/>
              <w:bottom w:val="nil"/>
              <w:right w:val="nil"/>
            </w:tcBorders>
          </w:tcPr>
          <w:p w:rsidR="00221B13" w:rsidRPr="00B03587" w:rsidRDefault="00221B13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55" w:type="dxa"/>
            <w:tcBorders>
              <w:left w:val="nil"/>
              <w:bottom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药品金额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4077" w:type="dxa"/>
            <w:gridSpan w:val="3"/>
            <w:tcBorders>
              <w:left w:val="nil"/>
              <w:bottom w:val="nil"/>
              <w:right w:val="nil"/>
            </w:tcBorders>
          </w:tcPr>
          <w:p w:rsidR="00221B13" w:rsidRPr="00B03587" w:rsidRDefault="00221B13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221B13" w:rsidRPr="00B03587">
        <w:tc>
          <w:tcPr>
            <w:tcW w:w="1560" w:type="dxa"/>
            <w:tcBorders>
              <w:top w:val="nil"/>
              <w:left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审核药师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1204" w:type="dxa"/>
            <w:tcBorders>
              <w:top w:val="nil"/>
              <w:left w:val="nil"/>
              <w:right w:val="nil"/>
            </w:tcBorders>
          </w:tcPr>
          <w:p w:rsidR="00221B13" w:rsidRPr="00B03587" w:rsidRDefault="00221B13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55" w:type="dxa"/>
            <w:tcBorders>
              <w:top w:val="nil"/>
              <w:left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调配药师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1451" w:type="dxa"/>
            <w:tcBorders>
              <w:top w:val="nil"/>
              <w:left w:val="nil"/>
              <w:right w:val="nil"/>
            </w:tcBorders>
          </w:tcPr>
          <w:p w:rsidR="00221B13" w:rsidRPr="00B03587" w:rsidRDefault="00221B13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</w:rPr>
              <w:t>发药药师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</w:rPr>
              <w:t>：</w:t>
            </w:r>
          </w:p>
        </w:tc>
        <w:tc>
          <w:tcPr>
            <w:tcW w:w="1208" w:type="dxa"/>
            <w:tcBorders>
              <w:top w:val="nil"/>
              <w:left w:val="nil"/>
              <w:right w:val="nil"/>
            </w:tcBorders>
          </w:tcPr>
          <w:p w:rsidR="00221B13" w:rsidRPr="00B03587" w:rsidRDefault="00221B13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:rsidR="00221B13" w:rsidRPr="00B03587" w:rsidRDefault="00221B13">
      <w:pPr>
        <w:rPr>
          <w:rFonts w:ascii="Times New Roman" w:eastAsia="宋体" w:hAnsi="Times New Roman" w:cs="Times New Roman"/>
        </w:rPr>
      </w:pPr>
    </w:p>
    <w:p w:rsidR="00221B13" w:rsidRPr="00B03587" w:rsidRDefault="00B03587">
      <w:pPr>
        <w:jc w:val="center"/>
        <w:rPr>
          <w:rFonts w:ascii="Times New Roman" w:eastAsia="宋体" w:hAnsi="Times New Roman" w:cs="Times New Roman"/>
          <w:sz w:val="28"/>
        </w:rPr>
      </w:pPr>
      <w:proofErr w:type="spellStart"/>
      <w:r w:rsidRPr="00B03587">
        <w:rPr>
          <w:rFonts w:ascii="Times New Roman" w:eastAsia="宋体" w:hAnsi="Times New Roman" w:cs="Times New Roman"/>
          <w:b/>
          <w:sz w:val="36"/>
        </w:rPr>
        <w:lastRenderedPageBreak/>
        <w:t>患者</w:t>
      </w:r>
      <w:proofErr w:type="spellEnd"/>
      <w:r w:rsidRPr="00B03587">
        <w:rPr>
          <w:rFonts w:ascii="Times New Roman" w:eastAsia="宋体" w:hAnsi="Times New Roman" w:cs="Times New Roman"/>
          <w:b/>
          <w:sz w:val="36"/>
          <w:lang w:eastAsia="zh-CN"/>
        </w:rPr>
        <w:t>{{</w:t>
      </w:r>
      <w:r w:rsidRPr="00B03587">
        <w:rPr>
          <w:rFonts w:ascii="Times New Roman" w:eastAsia="宋体" w:hAnsi="Times New Roman" w:cs="Times New Roman"/>
          <w:b/>
          <w:sz w:val="36"/>
          <w:lang w:eastAsia="zh-CN"/>
        </w:rPr>
        <w:t>姓名</w:t>
      </w:r>
      <w:r w:rsidRPr="00B03587">
        <w:rPr>
          <w:rFonts w:ascii="Times New Roman" w:eastAsia="宋体" w:hAnsi="Times New Roman" w:cs="Times New Roman"/>
          <w:b/>
          <w:sz w:val="36"/>
          <w:lang w:eastAsia="zh-CN"/>
        </w:rPr>
        <w:t>}}</w:t>
      </w:r>
      <w:r w:rsidRPr="00B03587">
        <w:rPr>
          <w:rFonts w:ascii="Times New Roman" w:eastAsia="宋体" w:hAnsi="Times New Roman" w:cs="Times New Roman"/>
          <w:b/>
          <w:sz w:val="36"/>
          <w:lang w:eastAsia="zh-CN"/>
        </w:rPr>
        <w:t>门诊病历</w:t>
      </w:r>
    </w:p>
    <w:tbl>
      <w:tblPr>
        <w:tblStyle w:val="af4"/>
        <w:tblW w:w="8640" w:type="dxa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03587" w:rsidRPr="00B03587">
        <w:trPr>
          <w:trHeight w:val="340"/>
        </w:trPr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姓名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姓名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性别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性别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年龄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年龄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 w:hint="eastAsia"/>
                <w:b/>
                <w:sz w:val="24"/>
                <w:szCs w:val="24"/>
                <w:lang w:eastAsia="zh-CN"/>
              </w:rPr>
              <w:t>主诉：</w:t>
            </w:r>
          </w:p>
        </w:tc>
        <w:tc>
          <w:tcPr>
            <w:tcW w:w="7200" w:type="dxa"/>
            <w:gridSpan w:val="5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{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</w:t>
            </w:r>
            <w:r w:rsidRPr="00B03587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主诉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>现病史：</w:t>
            </w:r>
          </w:p>
        </w:tc>
        <w:tc>
          <w:tcPr>
            <w:tcW w:w="7200" w:type="dxa"/>
            <w:gridSpan w:val="5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现病史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主要症状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7200" w:type="dxa"/>
            <w:gridSpan w:val="5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主要症状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脉象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2880" w:type="dxa"/>
            <w:gridSpan w:val="2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脉象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舌象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2880" w:type="dxa"/>
            <w:gridSpan w:val="2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舌</w:t>
            </w:r>
            <w:proofErr w:type="gramStart"/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象</w:t>
            </w:r>
            <w:proofErr w:type="gramEnd"/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六经辨证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B03587" w:rsidRPr="00B03587">
        <w:trPr>
          <w:trHeight w:val="1304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六经辨证</w:t>
            </w: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脏腑辨证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B03587" w:rsidRPr="00B03587">
        <w:trPr>
          <w:trHeight w:val="1304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脏腑辨证</w:t>
            </w: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="00844FE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处方</w:t>
            </w:r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B03587" w:rsidRPr="00B03587">
        <w:trPr>
          <w:trHeight w:val="340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r w:rsidR="00844FE6">
              <w:rPr>
                <w:rFonts w:ascii="Times New Roman" w:eastAsia="宋体" w:hAnsi="Times New Roman" w:cs="Times New Roman"/>
                <w:szCs w:val="24"/>
                <w:lang w:eastAsia="zh-CN"/>
              </w:rPr>
              <w:t>处方</w:t>
            </w: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名称</w:t>
            </w: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="00844FE6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处方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B03587" w:rsidRPr="00B03587">
        <w:trPr>
          <w:trHeight w:val="1304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r w:rsidR="00844FE6">
              <w:rPr>
                <w:rFonts w:ascii="Times New Roman" w:eastAsia="宋体" w:hAnsi="Times New Roman" w:cs="Times New Roman"/>
                <w:szCs w:val="24"/>
                <w:lang w:eastAsia="zh-CN"/>
              </w:rPr>
              <w:t>处方</w:t>
            </w: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煎服法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B03587" w:rsidRPr="00B03587">
        <w:trPr>
          <w:trHeight w:val="1304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proofErr w:type="gramStart"/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煎服法</w:t>
            </w:r>
            <w:proofErr w:type="gramEnd"/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注意事项</w:t>
            </w:r>
            <w:proofErr w:type="spellEnd"/>
            <w:r w:rsidRPr="00B0358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B03587" w:rsidRPr="00B03587">
        <w:trPr>
          <w:trHeight w:val="1304"/>
        </w:trPr>
        <w:tc>
          <w:tcPr>
            <w:tcW w:w="8640" w:type="dxa"/>
            <w:gridSpan w:val="6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注意事项</w:t>
            </w:r>
            <w:r w:rsidRPr="00B03587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B03587" w:rsidRPr="00B03587">
        <w:trPr>
          <w:trHeight w:val="340"/>
        </w:trPr>
        <w:tc>
          <w:tcPr>
            <w:tcW w:w="2880" w:type="dxa"/>
            <w:gridSpan w:val="2"/>
            <w:vMerge w:val="restart"/>
          </w:tcPr>
          <w:p w:rsidR="00221B13" w:rsidRPr="00B03587" w:rsidRDefault="00221B13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  <w:szCs w:val="24"/>
              </w:rPr>
              <w:t>医师签字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</w:p>
        </w:tc>
        <w:tc>
          <w:tcPr>
            <w:tcW w:w="1440" w:type="dxa"/>
          </w:tcPr>
          <w:p w:rsidR="00221B13" w:rsidRPr="00B03587" w:rsidRDefault="00221B13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  <w:szCs w:val="24"/>
              </w:rPr>
              <w:t>药师审核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</w:p>
        </w:tc>
        <w:tc>
          <w:tcPr>
            <w:tcW w:w="1440" w:type="dxa"/>
          </w:tcPr>
          <w:p w:rsidR="00221B13" w:rsidRPr="00B03587" w:rsidRDefault="00221B13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B03587" w:rsidRPr="00B03587">
        <w:trPr>
          <w:trHeight w:val="340"/>
        </w:trPr>
        <w:tc>
          <w:tcPr>
            <w:tcW w:w="2880" w:type="dxa"/>
            <w:gridSpan w:val="2"/>
            <w:vMerge/>
          </w:tcPr>
          <w:p w:rsidR="00221B13" w:rsidRPr="00B03587" w:rsidRDefault="00221B13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221B13" w:rsidRPr="00B03587" w:rsidRDefault="00B03587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B03587">
              <w:rPr>
                <w:rFonts w:ascii="Times New Roman" w:eastAsia="宋体" w:hAnsi="Times New Roman" w:cs="Times New Roman"/>
                <w:sz w:val="24"/>
                <w:szCs w:val="24"/>
              </w:rPr>
              <w:t>日期</w:t>
            </w:r>
            <w:proofErr w:type="spellEnd"/>
            <w:r w:rsidRPr="00B03587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</w:p>
        </w:tc>
        <w:tc>
          <w:tcPr>
            <w:tcW w:w="4320" w:type="dxa"/>
            <w:gridSpan w:val="3"/>
          </w:tcPr>
          <w:p w:rsidR="00221B13" w:rsidRPr="00B03587" w:rsidRDefault="00B03587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具体日期</w:t>
            </w:r>
            <w:r w:rsidRPr="00B0358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</w:tbl>
    <w:p w:rsidR="00221B13" w:rsidRPr="00B03587" w:rsidRDefault="00B03587">
      <w:pPr>
        <w:rPr>
          <w:rFonts w:ascii="Times New Roman" w:eastAsia="宋体" w:hAnsi="Times New Roman" w:cs="Times New Roman"/>
        </w:rPr>
      </w:pPr>
      <w:r w:rsidRPr="00B03587">
        <w:rPr>
          <w:rFonts w:ascii="Times New Roman" w:eastAsia="宋体" w:hAnsi="Times New Roman" w:cs="Times New Roman"/>
        </w:rPr>
        <w:br w:type="page"/>
      </w:r>
    </w:p>
    <w:p w:rsidR="00221B13" w:rsidRPr="00B03587" w:rsidRDefault="00B03587">
      <w:pPr>
        <w:rPr>
          <w:rFonts w:ascii="Times New Roman" w:eastAsia="宋体" w:hAnsi="Times New Roman" w:cs="Times New Roman"/>
        </w:rPr>
      </w:pPr>
      <w:r w:rsidRPr="00B03587"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lastRenderedPageBreak/>
        <w:t>患者舌</w:t>
      </w:r>
      <w:proofErr w:type="gramStart"/>
      <w:r w:rsidRPr="00B03587"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象</w:t>
      </w:r>
      <w:proofErr w:type="gramEnd"/>
      <w:r w:rsidRPr="00B03587"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图：</w:t>
      </w:r>
    </w:p>
    <w:sectPr w:rsidR="00221B13" w:rsidRPr="00B0358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等线"/>
    <w:panose1 w:val="02020609040205080304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5A69"/>
    <w:rsid w:val="0015074B"/>
    <w:rsid w:val="001C7934"/>
    <w:rsid w:val="002073EB"/>
    <w:rsid w:val="00221B13"/>
    <w:rsid w:val="0029639D"/>
    <w:rsid w:val="002C332D"/>
    <w:rsid w:val="00326F90"/>
    <w:rsid w:val="00427A65"/>
    <w:rsid w:val="004D7EDE"/>
    <w:rsid w:val="005113D6"/>
    <w:rsid w:val="00557CC0"/>
    <w:rsid w:val="00583217"/>
    <w:rsid w:val="006B7BE8"/>
    <w:rsid w:val="00726C8D"/>
    <w:rsid w:val="00752224"/>
    <w:rsid w:val="00844FE6"/>
    <w:rsid w:val="0086502A"/>
    <w:rsid w:val="00906454"/>
    <w:rsid w:val="00965D76"/>
    <w:rsid w:val="009A07C2"/>
    <w:rsid w:val="00A52E36"/>
    <w:rsid w:val="00A53BB1"/>
    <w:rsid w:val="00AA1D8D"/>
    <w:rsid w:val="00B03587"/>
    <w:rsid w:val="00B47730"/>
    <w:rsid w:val="00CA088A"/>
    <w:rsid w:val="00CB0664"/>
    <w:rsid w:val="00CD6800"/>
    <w:rsid w:val="00D110AA"/>
    <w:rsid w:val="00D676E5"/>
    <w:rsid w:val="00E94B71"/>
    <w:rsid w:val="00EB7183"/>
    <w:rsid w:val="00EE59F8"/>
    <w:rsid w:val="00EF5C8C"/>
    <w:rsid w:val="00F90957"/>
    <w:rsid w:val="00FC0766"/>
    <w:rsid w:val="00FC693F"/>
    <w:rsid w:val="2ED50A11"/>
    <w:rsid w:val="7A20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35146BC-23FA-4A96-AA2C-833F6CA6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BY">
    <w:name w:val="BY样式一"/>
    <w:basedOn w:val="1"/>
    <w:next w:val="a1"/>
    <w:link w:val="BYChar"/>
    <w:qFormat/>
    <w:pPr>
      <w:keepNext w:val="0"/>
      <w:keepLines w:val="0"/>
      <w:widowControl w:val="0"/>
      <w:spacing w:before="340" w:after="330" w:line="360" w:lineRule="auto"/>
      <w:jc w:val="center"/>
    </w:pPr>
    <w:rPr>
      <w:rFonts w:ascii="黑体" w:eastAsia="黑体" w:hAnsi="黑体" w:cs="Times New Roman"/>
      <w:b w:val="0"/>
      <w:color w:val="auto"/>
      <w:kern w:val="44"/>
      <w:sz w:val="32"/>
      <w:szCs w:val="44"/>
      <w:lang w:eastAsia="zh-CN"/>
    </w:rPr>
  </w:style>
  <w:style w:type="character" w:customStyle="1" w:styleId="BYChar">
    <w:name w:val="BY样式一 Char"/>
    <w:link w:val="BY"/>
    <w:rPr>
      <w:rFonts w:ascii="黑体" w:eastAsia="黑体" w:hAnsi="黑体" w:cs="Times New Roman"/>
      <w:bCs/>
      <w:kern w:val="44"/>
      <w:sz w:val="32"/>
      <w:szCs w:val="4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36664D-09AB-47AD-B56C-67A6EC208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11526</cp:lastModifiedBy>
  <cp:revision>30</cp:revision>
  <dcterms:created xsi:type="dcterms:W3CDTF">2013-12-23T23:15:00Z</dcterms:created>
  <dcterms:modified xsi:type="dcterms:W3CDTF">2025-10-31T07:11:00Z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